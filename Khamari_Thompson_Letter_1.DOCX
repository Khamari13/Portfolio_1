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EF9F385" w14:textId="77777777" w:rsidR="00DC4CAD" w:rsidRDefault="00420BD5">
      <w:pPr>
        <w:pStyle w:val="divdocumentthinbottomborder"/>
        <w:pBdr>
          <w:bottom w:val="single" w:sz="8" w:space="5" w:color="DADADA"/>
        </w:pBdr>
        <w:spacing w:line="480" w:lineRule="atLeast"/>
        <w:jc w:val="center"/>
        <w:rPr>
          <w:b/>
          <w:bCs/>
          <w:color w:val="000000"/>
          <w:sz w:val="38"/>
          <w:szCs w:val="38"/>
        </w:rPr>
      </w:pPr>
      <w:r>
        <w:rPr>
          <w:rStyle w:val="span"/>
          <w:b/>
          <w:bCs/>
          <w:color w:val="000000"/>
          <w:sz w:val="38"/>
          <w:szCs w:val="38"/>
        </w:rPr>
        <w:t>Khamari</w:t>
      </w:r>
      <w:r>
        <w:rPr>
          <w:b/>
          <w:bCs/>
          <w:color w:val="000000"/>
          <w:sz w:val="38"/>
          <w:szCs w:val="38"/>
        </w:rPr>
        <w:t xml:space="preserve"> </w:t>
      </w:r>
      <w:r>
        <w:rPr>
          <w:rStyle w:val="span"/>
          <w:b/>
          <w:bCs/>
          <w:color w:val="000000"/>
          <w:sz w:val="38"/>
          <w:szCs w:val="38"/>
        </w:rPr>
        <w:t>Thompson</w:t>
      </w:r>
    </w:p>
    <w:p w14:paraId="3600251C" w14:textId="77777777" w:rsidR="00DC4CAD" w:rsidRDefault="00DC4CAD">
      <w:pPr>
        <w:pStyle w:val="divdocumentlowerborder"/>
        <w:rPr>
          <w:sz w:val="2"/>
        </w:rPr>
      </w:pPr>
    </w:p>
    <w:p w14:paraId="3E9C7D50" w14:textId="77777777" w:rsidR="00DC4CAD" w:rsidRDefault="00420BD5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14802D3F" w14:textId="77777777" w:rsidR="00DC4CAD" w:rsidRDefault="00420BD5">
      <w:pPr>
        <w:pStyle w:val="div"/>
        <w:spacing w:before="140" w:line="320" w:lineRule="atLeast"/>
        <w:jc w:val="center"/>
        <w:rPr>
          <w:sz w:val="22"/>
          <w:szCs w:val="22"/>
        </w:rPr>
      </w:pPr>
      <w:r>
        <w:rPr>
          <w:rStyle w:val="span"/>
          <w:sz w:val="22"/>
          <w:szCs w:val="22"/>
        </w:rPr>
        <w:t>Quezthompson10@gmail.com</w:t>
      </w:r>
    </w:p>
    <w:p w14:paraId="145492CC" w14:textId="77777777" w:rsidR="00DC4CAD" w:rsidRDefault="00420BD5">
      <w:pPr>
        <w:pStyle w:val="divdocumentsectionCLsinglecolumn"/>
        <w:spacing w:before="240" w:line="340" w:lineRule="atLeast"/>
      </w:pPr>
      <w:r>
        <w:t>May 20, 2020</w:t>
      </w:r>
    </w:p>
    <w:p w14:paraId="0B904579" w14:textId="77777777" w:rsidR="00DC4CAD" w:rsidRDefault="00420BD5">
      <w:pPr>
        <w:pStyle w:val="div"/>
        <w:spacing w:before="240" w:line="340" w:lineRule="atLeast"/>
      </w:pPr>
      <w:r>
        <w:rPr>
          <w:rStyle w:val="span"/>
        </w:rPr>
        <w:t>Playstation</w:t>
      </w:r>
    </w:p>
    <w:p w14:paraId="38C5F0A0" w14:textId="77777777" w:rsidR="00DC4CAD" w:rsidRDefault="00420BD5">
      <w:pPr>
        <w:pStyle w:val="divdocumentsectionCLsinglecolumn"/>
        <w:spacing w:before="240" w:line="340" w:lineRule="atLeast"/>
        <w:jc w:val="center"/>
      </w:pPr>
      <w:r>
        <w:t xml:space="preserve">RE: Software Developer, </w:t>
      </w:r>
      <w:r>
        <w:rPr>
          <w:rStyle w:val="font"/>
          <w:color w:val="FF6600"/>
        </w:rPr>
        <w:t>[Ref#]</w:t>
      </w:r>
      <w:r>
        <w:t xml:space="preserve">, </w:t>
      </w:r>
      <w:r>
        <w:rPr>
          <w:rStyle w:val="font"/>
          <w:color w:val="FF6600"/>
        </w:rPr>
        <w:t>[Date]</w:t>
      </w:r>
    </w:p>
    <w:p w14:paraId="1CACF069" w14:textId="77777777" w:rsidR="00DC4CAD" w:rsidRDefault="00420BD5">
      <w:pPr>
        <w:pStyle w:val="divdocumentsectionCLsinglecolumn"/>
        <w:spacing w:before="240" w:line="340" w:lineRule="atLeast"/>
      </w:pPr>
      <w:r>
        <w:t xml:space="preserve">Dear </w:t>
      </w:r>
      <w:r>
        <w:rPr>
          <w:rStyle w:val="font"/>
          <w:color w:val="FF6600"/>
        </w:rPr>
        <w:t>[Ms. or Mr. Last Name]</w:t>
      </w:r>
      <w:r>
        <w:t>,</w:t>
      </w:r>
    </w:p>
    <w:p w14:paraId="318FAE28" w14:textId="77777777" w:rsidR="00DC4CAD" w:rsidRDefault="00420BD5">
      <w:pPr>
        <w:pStyle w:val="divdocumentsectionCLsinglecolumn"/>
        <w:spacing w:before="240" w:line="340" w:lineRule="atLeast"/>
      </w:pPr>
      <w:r>
        <w:t xml:space="preserve">In my search for new creative endeavors, I was thrilled to find the Software Developer opening with </w:t>
      </w:r>
      <w:r>
        <w:t>Playstation. As an ambitious professional with quality control experience, I believe that I would make an excellent addition to your team.</w:t>
      </w:r>
    </w:p>
    <w:p w14:paraId="70190F57" w14:textId="77777777" w:rsidR="00DC4CAD" w:rsidRDefault="00420BD5">
      <w:pPr>
        <w:pStyle w:val="divdocumentsectionCLsinglecolumn"/>
        <w:spacing w:before="240" w:line="340" w:lineRule="atLeast"/>
      </w:pPr>
      <w:r>
        <w:t>Identifying improved approaches and enhanced solutions to business challenges are activities that drive and inspire m</w:t>
      </w:r>
      <w:r>
        <w:t>e. Exploration, pursuit, and motivation are my framework for success. I believe that fresh perspectives and trying new techniques help businesses evolve and grow. Like Playstation, my goal is to be on the cutting-edge of industry advancements.</w:t>
      </w:r>
      <w:r>
        <w:br/>
      </w:r>
      <w:r>
        <w:br/>
        <w:t>Contributio</w:t>
      </w:r>
      <w:r>
        <w:t xml:space="preserve">ns to my former Software Developer role, and this field at-large, revolve around my essential </w:t>
      </w:r>
      <w:r>
        <w:rPr>
          <w:rStyle w:val="font"/>
          <w:color w:val="FF6600"/>
        </w:rPr>
        <w:t>[Skill 2]</w:t>
      </w:r>
      <w:r>
        <w:t xml:space="preserve"> and </w:t>
      </w:r>
      <w:r>
        <w:rPr>
          <w:rStyle w:val="font"/>
          <w:color w:val="FF6600"/>
        </w:rPr>
        <w:t>[Skill 3]</w:t>
      </w:r>
      <w:r>
        <w:t xml:space="preserve"> talents. I have developed strong leadership abilities and fostered a reputation as a key contributor through communication and motivation </w:t>
      </w:r>
      <w:r>
        <w:t>skills. As a team player, I am collaborative with peers, searching for ways to integrate valuable insights. Through these qualities, I have confidence in my ability to facilitate positive change and collective effort.</w:t>
      </w:r>
    </w:p>
    <w:p w14:paraId="0C6E8281" w14:textId="77777777" w:rsidR="00DC4CAD" w:rsidRDefault="00420BD5">
      <w:pPr>
        <w:pStyle w:val="divdocumentsectionCLsinglecolumn"/>
        <w:spacing w:before="240" w:line="340" w:lineRule="atLeast"/>
      </w:pPr>
      <w:r>
        <w:t>For a greater illustration of my backg</w:t>
      </w:r>
      <w:r>
        <w:t>round and qualifications, please review my enclosed resume. I am eager to speak with you about this opportunity and thoroughly appreciate your consideration.</w:t>
      </w:r>
    </w:p>
    <w:p w14:paraId="0691591F" w14:textId="0746332D" w:rsidR="00DC4CAD" w:rsidRDefault="00420BD5">
      <w:pPr>
        <w:pStyle w:val="divdocumentsectionCLsinglecolumn"/>
        <w:spacing w:before="240" w:line="340" w:lineRule="atLeast"/>
      </w:pPr>
      <w:r>
        <w:t>Sincerely,</w:t>
      </w:r>
      <w:r>
        <w:br/>
      </w:r>
      <w:r>
        <w:rPr>
          <w:rStyle w:val="font"/>
          <w:color w:val="FF6600"/>
        </w:rPr>
        <w:t>Khamari Thompson</w:t>
      </w:r>
    </w:p>
    <w:sectPr w:rsidR="00DC4CAD">
      <w:pgSz w:w="12240" w:h="15840"/>
      <w:pgMar w:top="640" w:right="800" w:bottom="6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CAD"/>
    <w:rsid w:val="00420BD5"/>
    <w:rsid w:val="00DC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9CF1"/>
  <w15:docId w15:val="{ACAB1269-5338-4A78-9A59-3737841E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  <w:pPr>
      <w:pBdr>
        <w:bottom w:val="single" w:sz="8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lowerborder">
    <w:name w:val="div_document_lowerborder"/>
    <w:basedOn w:val="Normal"/>
    <w:pPr>
      <w:pBdr>
        <w:top w:val="none" w:sz="0" w:space="1" w:color="auto"/>
        <w:bottom w:val="single" w:sz="8" w:space="0" w:color="DADADA"/>
      </w:pBdr>
      <w:spacing w:line="12" w:lineRule="auto"/>
    </w:p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paragraph" w:customStyle="1" w:styleId="divdocumentsectionDT">
    <w:name w:val="div_document_sectionDT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</w:style>
  <w:style w:type="paragraph" w:customStyle="1" w:styleId="divdocumentsection">
    <w:name w:val="div_document_section"/>
    <w:basedOn w:val="Normal"/>
  </w:style>
  <w:style w:type="paragraph" w:customStyle="1" w:styleId="divaddress2">
    <w:name w:val="div_address2"/>
    <w:basedOn w:val="div"/>
    <w:pPr>
      <w:spacing w:line="340" w:lineRule="atLeast"/>
    </w:pPr>
  </w:style>
  <w:style w:type="paragraph" w:customStyle="1" w:styleId="divdocumentsectionSubj">
    <w:name w:val="div_document_sectionSubj"/>
    <w:basedOn w:val="Normal"/>
    <w:pPr>
      <w:jc w:val="center"/>
    </w:pPr>
  </w:style>
  <w:style w:type="character" w:customStyle="1" w:styleId="font">
    <w:name w:val="font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Khamari Thompson</dc:title>
  <cp:lastModifiedBy>Khamari Thompson</cp:lastModifiedBy>
  <cp:revision>1</cp:revision>
  <dcterms:created xsi:type="dcterms:W3CDTF">2020-05-20T23:28:00Z</dcterms:created>
  <dcterms:modified xsi:type="dcterms:W3CDTF">2020-05-20T23:29:00Z</dcterms:modified>
</cp:coreProperties>
</file>